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973A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A53AE28">
            <w:pPr>
              <w:jc w:val="center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drawing>
                <wp:inline distT="0" distB="0" distL="114300" distR="114300">
                  <wp:extent cx="1300480" cy="1560195"/>
                  <wp:effectExtent l="0" t="0" r="0" b="0"/>
                  <wp:docPr id="1" name="Imagen 1" descr="lc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lcp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0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3" w:type="dxa"/>
            <w:vAlign w:val="center"/>
          </w:tcPr>
          <w:p w14:paraId="67E55A8D">
            <w:pPr>
              <w:jc w:val="center"/>
            </w:pPr>
            <w:r>
              <w:rPr>
                <w:b/>
                <w:sz w:val="36"/>
              </w:rPr>
              <w:t>FICHA PERSONAL DEL ALUMNO</w:t>
            </w:r>
          </w:p>
          <w:p w14:paraId="62044B89">
            <w:pPr>
              <w:jc w:val="center"/>
            </w:pPr>
            <w:r>
              <w:rPr>
                <w:i/>
                <w:sz w:val="20"/>
              </w:rPr>
              <w:t>Registro general de antecedentes del estudiante</w:t>
            </w:r>
          </w:p>
        </w:tc>
      </w:tr>
    </w:tbl>
    <w:p w14:paraId="56272EDF"/>
    <w:p w14:paraId="0BBFC90C">
      <w:r>
        <w:rPr>
          <w:b/>
          <w:sz w:val="26"/>
        </w:rPr>
        <w:t>1. DATOS DEL ALUMNO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928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6591472">
            <w:pPr>
              <w:spacing w:after="0" w:line="240" w:lineRule="auto"/>
            </w:pPr>
            <w:r>
              <w:rPr>
                <w:b/>
                <w:sz w:val="21"/>
              </w:rPr>
              <w:t>NOMBRE</w:t>
            </w:r>
          </w:p>
        </w:tc>
        <w:tc>
          <w:tcPr>
            <w:tcW w:w="4986" w:type="dxa"/>
            <w:vAlign w:val="center"/>
          </w:tcPr>
          <w:p w14:paraId="3A2DFE45">
            <w:pPr>
              <w:spacing w:after="0" w:line="240" w:lineRule="auto"/>
            </w:pPr>
            <w:r>
              <w:rPr>
                <w:rFonts w:hint="default"/>
                <w:sz w:val="21"/>
                <w:lang w:val="es-ES"/>
              </w:rPr>
              <w:t>{nombre_completo}</w:t>
            </w:r>
          </w:p>
        </w:tc>
      </w:tr>
      <w:tr w14:paraId="1B9C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C29684C">
            <w:pPr>
              <w:spacing w:after="0" w:line="240" w:lineRule="auto"/>
            </w:pPr>
            <w:r>
              <w:rPr>
                <w:b/>
                <w:sz w:val="21"/>
              </w:rPr>
              <w:t>APELLIDO</w:t>
            </w:r>
          </w:p>
        </w:tc>
        <w:tc>
          <w:tcPr>
            <w:tcW w:w="4986" w:type="dxa"/>
            <w:vAlign w:val="center"/>
          </w:tcPr>
          <w:p w14:paraId="0C4313F4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{apellido_completo}</w:t>
            </w:r>
          </w:p>
        </w:tc>
      </w:tr>
      <w:tr w14:paraId="7A98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3F2FBF5A">
            <w:pPr>
              <w:spacing w:after="0" w:line="240" w:lineRule="auto"/>
            </w:pPr>
            <w:r>
              <w:rPr>
                <w:b/>
                <w:sz w:val="21"/>
              </w:rPr>
              <w:t>ESPECIALIDAD</w:t>
            </w:r>
          </w:p>
        </w:tc>
        <w:tc>
          <w:tcPr>
            <w:tcW w:w="4986" w:type="dxa"/>
            <w:vAlign w:val="center"/>
          </w:tcPr>
          <w:p w14:paraId="51F10DE9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{especialidad}</w:t>
            </w:r>
          </w:p>
        </w:tc>
      </w:tr>
      <w:tr w14:paraId="4069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33F85A4A">
            <w:pPr>
              <w:spacing w:after="0" w:line="240" w:lineRule="auto"/>
            </w:pPr>
            <w:r>
              <w:rPr>
                <w:b/>
                <w:sz w:val="21"/>
              </w:rPr>
              <w:t>CURSO</w:t>
            </w:r>
          </w:p>
        </w:tc>
        <w:tc>
          <w:tcPr>
            <w:tcW w:w="4986" w:type="dxa"/>
            <w:vAlign w:val="center"/>
          </w:tcPr>
          <w:p w14:paraId="3AD01426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{curso</w:t>
            </w:r>
            <w:bookmarkStart w:id="0" w:name="_GoBack"/>
            <w:bookmarkEnd w:id="0"/>
            <w:r>
              <w:rPr>
                <w:rFonts w:hint="default"/>
                <w:lang w:val="es-ES"/>
              </w:rPr>
              <w:t>}</w:t>
            </w:r>
          </w:p>
        </w:tc>
      </w:tr>
    </w:tbl>
    <w:p w14:paraId="3B504DE4"/>
    <w:p w14:paraId="53E817AE">
      <w:r>
        <w:rPr>
          <w:b/>
          <w:sz w:val="26"/>
        </w:rPr>
        <w:t>2. OBSERVACIONES / ANTECEDENTES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618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72" w:type="dxa"/>
          </w:tcPr>
          <w:p w14:paraId="179E1802">
            <w:pPr>
              <w:spacing w:after="0" w:line="240" w:lineRule="auto"/>
            </w:pPr>
            <w:r>
              <w:t xml:space="preserve"> </w:t>
            </w:r>
          </w:p>
        </w:tc>
      </w:tr>
      <w:tr w14:paraId="3544E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72" w:type="dxa"/>
          </w:tcPr>
          <w:p w14:paraId="236B8CE1">
            <w:pPr>
              <w:spacing w:after="0" w:line="240" w:lineRule="auto"/>
            </w:pPr>
            <w:r>
              <w:t xml:space="preserve"> </w:t>
            </w:r>
          </w:p>
        </w:tc>
      </w:tr>
      <w:tr w14:paraId="4C43D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72" w:type="dxa"/>
          </w:tcPr>
          <w:p w14:paraId="2592AFC2">
            <w:pPr>
              <w:spacing w:after="0" w:line="240" w:lineRule="auto"/>
            </w:pPr>
            <w:r>
              <w:t xml:space="preserve"> </w:t>
            </w:r>
          </w:p>
        </w:tc>
      </w:tr>
      <w:tr w14:paraId="62AC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72" w:type="dxa"/>
          </w:tcPr>
          <w:p w14:paraId="5EB4B67F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1B7D4895"/>
    <w:p w14:paraId="72CF86BC">
      <w:r>
        <w:rPr>
          <w:b/>
          <w:sz w:val="26"/>
        </w:rPr>
        <w:t>3. VALIDACIÓN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03B4F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8B941C8">
            <w:pPr>
              <w:jc w:val="center"/>
            </w:pP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________________________________</w:t>
            </w:r>
          </w:p>
        </w:tc>
        <w:tc>
          <w:tcPr>
            <w:tcW w:w="4986" w:type="dxa"/>
            <w:vAlign w:val="center"/>
          </w:tcPr>
          <w:p w14:paraId="46B981E6">
            <w:pPr>
              <w:jc w:val="center"/>
            </w:pP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________________________________</w:t>
            </w:r>
          </w:p>
        </w:tc>
      </w:tr>
      <w:tr w14:paraId="2CABE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AC5505B">
            <w:pPr>
              <w:jc w:val="center"/>
            </w:pPr>
            <w:r>
              <w:rPr>
                <w:sz w:val="20"/>
              </w:rPr>
              <w:t>Firma del alumno</w:t>
            </w:r>
          </w:p>
        </w:tc>
        <w:tc>
          <w:tcPr>
            <w:tcW w:w="4986" w:type="dxa"/>
            <w:vAlign w:val="center"/>
          </w:tcPr>
          <w:p w14:paraId="12038903">
            <w:pPr>
              <w:jc w:val="center"/>
            </w:pPr>
            <w:r>
              <w:rPr>
                <w:sz w:val="20"/>
              </w:rPr>
              <w:t>Firma responsable / establecimiento</w:t>
            </w:r>
          </w:p>
        </w:tc>
      </w:tr>
    </w:tbl>
    <w:p w14:paraId="47D63047"/>
    <w:p w14:paraId="0193ED41">
      <w:pPr>
        <w:jc w:val="center"/>
      </w:pPr>
      <w:r>
        <w:rPr>
          <w:i/>
          <w:sz w:val="16"/>
        </w:rPr>
        <w:t>Documento de uso institucional</w:t>
      </w:r>
    </w:p>
    <w:sectPr>
      <w:pgSz w:w="12240" w:h="15840"/>
      <w:pgMar w:top="850" w:right="1138" w:bottom="850" w:left="113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723DF0"/>
    <w:rsid w:val="705B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550</Characters>
  <Lines>0</Lines>
  <Paragraphs>0</Paragraphs>
  <TotalTime>2</TotalTime>
  <ScaleCrop>false</ScaleCrop>
  <LinksUpToDate>false</LinksUpToDate>
  <CharactersWithSpaces>578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Desarrollo</cp:lastModifiedBy>
  <dcterms:modified xsi:type="dcterms:W3CDTF">2026-09-10T11:55:02Z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eyJoZGlkIjoiYWUzMzRlNWY2YWQ2MGFhYjE3YTY5YmRmNWViYTQ2MTcifQ==</vt:lpwstr>
  </property>
  <property fmtid="{D5CDD505-2E9C-101B-9397-08002B2CF9AE}" pid="3" name="KSOProductBuildVer">
    <vt:lpwstr>2058-12.1.0.28485</vt:lpwstr>
  </property>
  <property fmtid="{D5CDD505-2E9C-101B-9397-08002B2CF9AE}" pid="4" name="ICV">
    <vt:lpwstr>C1D9E2012E01409EB451B52A74732AAB_12</vt:lpwstr>
  </property>
</Properties>
</file>